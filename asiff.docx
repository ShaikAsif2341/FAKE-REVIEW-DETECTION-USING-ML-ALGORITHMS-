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CA4A0">
      <w:pPr>
        <w:jc w:val="center"/>
      </w:pPr>
      <w:r>
        <w:rPr>
          <w:b/>
          <w:sz w:val="44"/>
        </w:rPr>
        <w:t>FAKE REVIEW DETECTION USING ML ALGORITHMS</w:t>
      </w:r>
    </w:p>
    <w:p w14:paraId="0E345B9B">
      <w:pPr>
        <w:jc w:val="center"/>
      </w:pPr>
      <w:r>
        <w:br w:type="textWrapping"/>
      </w:r>
      <w:r>
        <w:t>Course Name: Applied Machine Learning for Text Analysis</w:t>
      </w:r>
    </w:p>
    <w:p w14:paraId="09AAF5BF">
      <w:pPr>
        <w:jc w:val="center"/>
      </w:pPr>
      <w:r>
        <w:br w:type="textWrapping"/>
      </w:r>
      <w:r>
        <w:t>Team Members:</w:t>
      </w:r>
    </w:p>
    <w:p w14:paraId="7EA248D8">
      <w:pPr>
        <w:jc w:val="center"/>
        <w:rPr>
          <w:rFonts w:hint="default"/>
          <w:lang w:val="en-IN"/>
        </w:rPr>
      </w:pPr>
      <w:r>
        <w:t>1. 230003</w:t>
      </w:r>
      <w:r>
        <w:rPr>
          <w:rFonts w:hint="default"/>
          <w:lang w:val="en-IN"/>
        </w:rPr>
        <w:t>1663</w:t>
      </w:r>
      <w:r>
        <w:t xml:space="preserve"> </w:t>
      </w:r>
      <w:r>
        <w:rPr>
          <w:rFonts w:hint="default"/>
          <w:lang w:val="en-IN"/>
        </w:rPr>
        <w:t xml:space="preserve"> - ASIF SHAIK</w:t>
      </w:r>
    </w:p>
    <w:p w14:paraId="32D189F8">
      <w:pPr>
        <w:jc w:val="center"/>
        <w:rPr>
          <w:rFonts w:hint="default"/>
          <w:lang w:val="en-IN"/>
        </w:rPr>
      </w:pPr>
      <w:r>
        <w:rPr>
          <w:rFonts w:hint="default"/>
          <w:lang w:val="en-IN"/>
        </w:rPr>
        <w:t xml:space="preserve">                      </w:t>
      </w:r>
      <w:r>
        <w:t>2. 2300032</w:t>
      </w:r>
      <w:r>
        <w:rPr>
          <w:rFonts w:hint="default"/>
          <w:lang w:val="en-IN"/>
        </w:rPr>
        <w:t>546  -  G. MAHENDRA KUMAR</w:t>
      </w:r>
    </w:p>
    <w:p w14:paraId="14A36FC6">
      <w:bookmarkStart w:id="0" w:name="_GoBack"/>
      <w:bookmarkEnd w:id="0"/>
      <w:r>
        <w:br w:type="page"/>
      </w:r>
    </w:p>
    <w:p w14:paraId="5D03C98F">
      <w:pPr>
        <w:pStyle w:val="2"/>
      </w:pPr>
      <w:r>
        <w:rPr>
          <w:sz w:val="44"/>
        </w:rPr>
        <w:t>Abstract</w:t>
      </w:r>
    </w:p>
    <w:p w14:paraId="7558497D">
      <w:r>
        <w:t>In the digital era, online product reviews play a crucial role in influencing consumer choices and brand reputation. However, the widespread presence of fake or deceptive reviews has become a growing concern for e-commerce platforms. These fake reviews mislead customers and distort product credibility, making it essential to develop automated systems for their detection. This project, titled 'Fake Review Detection Using Machine Learning Algorithms,' aims to identify fake reviews based on linguistic and behavioral patterns derived from textual data. The approach involves collecting review text and associated ratings, applying preprocessing techniques, and using TF-IDF (Term Frequency–Inverse Document Frequency) vectorization to extract meaningful features from the text. A supervised learning model, specifically the Multinomial Naive Bayes classifier, is trained on this data to distinguish between genuine and potentially fake reviews. By evaluating model performance using metrics such as accuracy and classification reports, the system demonstrates the effectiveness of NLP and machine learning in automating the review verification process. The outcomes contribute to building trustworthy review ecosystems and can be extended to various domains such as hotel, restaurant, and service reviews.</w:t>
      </w:r>
    </w:p>
    <w:p w14:paraId="570838BE">
      <w:pPr>
        <w:pStyle w:val="2"/>
      </w:pPr>
      <w:r>
        <w:rPr>
          <w:sz w:val="44"/>
        </w:rPr>
        <w:t>Introduction</w:t>
      </w:r>
    </w:p>
    <w:p w14:paraId="7175C66F">
      <w:r>
        <w:t>Online reviews significantly influence the purchasing behavior of consumers across digital marketplaces. Unfortunately, the rise in fake or manipulative reviews undermines consumer trust and affects fair competition. Fake reviews are often generated to either promote or demote a product’s reputation artificially. Manual identification of such reviews is time-consuming and inefficient, prompting the need for automated detection systems. Machine learning (ML) provides effective tools for this task through its ability to learn linguistic patterns and behavioral indicators from large datasets. This project utilizes Natural Language Processing (NLP) and ML techniques to classify reviews as genuine or fake based on their textual features and associated metadata such as ratings.</w:t>
      </w:r>
    </w:p>
    <w:p w14:paraId="4E4A825D">
      <w:pPr>
        <w:pStyle w:val="2"/>
      </w:pPr>
      <w:r>
        <w:rPr>
          <w:sz w:val="44"/>
        </w:rPr>
        <w:t>Literature Review</w:t>
      </w:r>
    </w:p>
    <w:p w14:paraId="1B78154F">
      <w:r>
        <w:t>Research on fake review detection has explored multiple approaches, combining linguistic, behavioral, and metadata-based analysis. Early studies relied heavily on text-based methods using n-grams, sentiment scores, and readability features to identify suspicious content. Behavioral methods examine patterns in user activity, such as review frequency and rating distributions, to detect anomalies. Recent work incorporates deep learning models like CNNs and LSTMs to capture semantic meaning, while hybrid systems integrate textual and behavioral signals for improved accuracy. Graph-based models and transformer architectures such as BERT have also been employed to detect coordinated fake review campaigns. Despite advancements, challenges remain in acquiring reliable labeled datasets, handling cross-domain generalization, and maintaining robustness against evolving deceptive techniques. The consensus across literature highlights that a hybrid approach, combining linguistic and behavioral cues, yields the best performance in real-world settings.</w:t>
      </w:r>
    </w:p>
    <w:p w14:paraId="68D64446">
      <w:pPr>
        <w:pStyle w:val="2"/>
      </w:pPr>
      <w:r>
        <w:rPr>
          <w:sz w:val="44"/>
        </w:rPr>
        <w:t>Flow Diagram</w:t>
      </w:r>
    </w:p>
    <w:p w14:paraId="7F0623B1">
      <w:r>
        <w:t>The following diagram illustrates the process flow of the Fake Review Detection system:</w:t>
      </w:r>
      <w:r>
        <w:br w:type="textWrapping"/>
      </w:r>
      <w:r>
        <w:br w:type="textWrapping"/>
      </w:r>
      <w:r>
        <w:t>1. Data Collection → 2. Data Preprocessing → 3. Feature Extraction (TF-IDF) → 4. Model Training (Naive Bayes) → 5. Evaluation → 6. Prediction on New Reviews</w:t>
      </w:r>
    </w:p>
    <w:p w14:paraId="29943D94">
      <w:pPr>
        <w:pStyle w:val="2"/>
      </w:pPr>
      <w:r>
        <w:rPr>
          <w:sz w:val="44"/>
        </w:rPr>
        <w:t>Methodology</w:t>
      </w:r>
    </w:p>
    <w:p w14:paraId="370B2F68">
      <w:r>
        <w:t>The methodology for Fake Review Detection involves several steps:</w:t>
      </w:r>
      <w:r>
        <w:br w:type="textWrapping"/>
      </w:r>
      <w:r>
        <w:br w:type="textWrapping"/>
      </w:r>
      <w:r>
        <w:t>1. **Data Collection:** Reviews are collected in CSV format containing text and ratings.</w:t>
      </w:r>
      <w:r>
        <w:br w:type="textWrapping"/>
      </w:r>
      <w:r>
        <w:t>2. **Data Preprocessing:** The text data is cleaned and converted to string format.</w:t>
      </w:r>
      <w:r>
        <w:br w:type="textWrapping"/>
      </w:r>
      <w:r>
        <w:t>3. **Label Generation:** Reviews with high ratings (≥4) and very short length (&lt;5 words) are labeled as fake.</w:t>
      </w:r>
      <w:r>
        <w:br w:type="textWrapping"/>
      </w:r>
      <w:r>
        <w:t>4. **Feature Extraction:** TF-IDF vectorization is applied to convert text into numerical features.</w:t>
      </w:r>
      <w:r>
        <w:br w:type="textWrapping"/>
      </w:r>
      <w:r>
        <w:t>5. **Model Training:** A Multinomial Naive Bayes classifier is trained on the feature vectors.</w:t>
      </w:r>
      <w:r>
        <w:br w:type="textWrapping"/>
      </w:r>
      <w:r>
        <w:t>6. **Evaluation:** Model accuracy and classification report are generated to measure performance.</w:t>
      </w:r>
      <w:r>
        <w:br w:type="textWrapping"/>
      </w:r>
      <w:r>
        <w:t>7. **Prediction:** The trained model predicts fake or genuine labels for unseen reviews.</w:t>
      </w:r>
    </w:p>
    <w:p w14:paraId="43267E0D">
      <w:pPr>
        <w:pStyle w:val="2"/>
      </w:pPr>
      <w:r>
        <w:rPr>
          <w:sz w:val="44"/>
        </w:rPr>
        <w:t>Code and Results</w:t>
      </w:r>
    </w:p>
    <w:p w14:paraId="36BE8753">
      <w:r>
        <w:t>The project is implemented in Python using libraries such as pandas, scikit-learn, and NumPy. Below is the core code used to train and evaluate the model:</w:t>
      </w:r>
      <w:r>
        <w:br w:type="textWrapping"/>
      </w:r>
      <w:r>
        <w:br w:type="textWrapping"/>
      </w:r>
      <w:r>
        <w:t>import pandas as pd</w:t>
      </w:r>
      <w:r>
        <w:br w:type="textWrapping"/>
      </w:r>
      <w:r>
        <w:t>from sklearn.model_selection import train_test_split</w:t>
      </w:r>
      <w:r>
        <w:br w:type="textWrapping"/>
      </w:r>
      <w:r>
        <w:t>from sklearn.feature_extraction.text import TfidfVectorizer</w:t>
      </w:r>
      <w:r>
        <w:br w:type="textWrapping"/>
      </w:r>
      <w:r>
        <w:t>from sklearn.naive_bayes import MultinomialNB</w:t>
      </w:r>
      <w:r>
        <w:br w:type="textWrapping"/>
      </w:r>
      <w:r>
        <w:t>from sklearn.metrics import accuracy_score, classification_report</w:t>
      </w:r>
      <w:r>
        <w:br w:type="textWrapping"/>
      </w:r>
      <w:r>
        <w:br w:type="textWrapping"/>
      </w:r>
      <w:r>
        <w:t># Load dataset</w:t>
      </w:r>
      <w:r>
        <w:br w:type="textWrapping"/>
      </w:r>
      <w:r>
        <w:t>df = pd.read_csv('reviews.csv')</w:t>
      </w:r>
      <w:r>
        <w:br w:type="textWrapping"/>
      </w:r>
      <w:r>
        <w:t>df['Review'] = df['Review'].astype(str)</w:t>
      </w:r>
      <w:r>
        <w:br w:type="textWrapping"/>
      </w:r>
      <w:r>
        <w:t>df['label'] = df.apply(lambda row: 1 if (row['Rating'] &gt;= 4 and len(row['Review'].split()) &lt; 5) else 0, axis=1)</w:t>
      </w:r>
      <w:r>
        <w:br w:type="textWrapping"/>
      </w:r>
      <w:r>
        <w:br w:type="textWrapping"/>
      </w:r>
      <w:r>
        <w:t># Split data</w:t>
      </w:r>
      <w:r>
        <w:br w:type="textWrapping"/>
      </w:r>
      <w:r>
        <w:t>X_train, X_test, y_train, y_test = train_test_split(df['Review'], df['label'], test_size=0.2, random_state=42)</w:t>
      </w:r>
      <w:r>
        <w:br w:type="textWrapping"/>
      </w:r>
      <w:r>
        <w:br w:type="textWrapping"/>
      </w:r>
      <w:r>
        <w:t># TF-IDF vectorization</w:t>
      </w:r>
      <w:r>
        <w:br w:type="textWrapping"/>
      </w:r>
      <w:r>
        <w:t>tfidf = TfidfVectorizer(stop_words='english')</w:t>
      </w:r>
      <w:r>
        <w:br w:type="textWrapping"/>
      </w:r>
      <w:r>
        <w:t>X_train_tfidf = tfidf.fit_transform(X_train)</w:t>
      </w:r>
      <w:r>
        <w:br w:type="textWrapping"/>
      </w:r>
      <w:r>
        <w:t>X_test_tfidf = tfidf.transform(X_test)</w:t>
      </w:r>
      <w:r>
        <w:br w:type="textWrapping"/>
      </w:r>
      <w:r>
        <w:br w:type="textWrapping"/>
      </w:r>
      <w:r>
        <w:t># Train and evaluate</w:t>
      </w:r>
      <w:r>
        <w:br w:type="textWrapping"/>
      </w:r>
      <w:r>
        <w:t>model = MultinomialNB()</w:t>
      </w:r>
      <w:r>
        <w:br w:type="textWrapping"/>
      </w:r>
      <w:r>
        <w:t>model.fit(X_train_tfidf, y_train)</w:t>
      </w:r>
      <w:r>
        <w:br w:type="textWrapping"/>
      </w:r>
      <w:r>
        <w:t>y_pred = model.predict(X_test_tfidf)</w:t>
      </w:r>
      <w:r>
        <w:br w:type="textWrapping"/>
      </w:r>
      <w:r>
        <w:t>print('Accuracy:', accuracy_score(y_test, y_pred))</w:t>
      </w:r>
      <w:r>
        <w:br w:type="textWrapping"/>
      </w:r>
      <w:r>
        <w:t>print('\nClassification Report:\n', classification_report(y_test, y_pred))</w:t>
      </w:r>
    </w:p>
    <w:p w14:paraId="465A4362">
      <w:pPr>
        <w:pStyle w:val="2"/>
      </w:pPr>
      <w:r>
        <w:t>Limitations</w:t>
      </w:r>
    </w:p>
    <w:p w14:paraId="0FD7E457">
      <w:r>
        <w:t>While the proposed model achieves reliable accuracy, it has certain limitations. The heuristic labeling rule based on short, high-rated reviews may not capture all forms of fake content, especially well-written deceptive reviews. The model's performance is also dependent on the dataset's quality and balance between genuine and fake samples. Since contextual information such as reviewer history and temporal patterns are not included, the system focuses solely on textual features. Furthermore, Naive Bayes assumes feature independence, which may oversimplify language structures. Future enhancements could integrate deep learning models or behavioral metadata to improve robustness and adaptability to evolving spam patterns.</w:t>
      </w:r>
    </w:p>
    <w:p w14:paraId="685F99FF">
      <w:pPr>
        <w:pStyle w:val="2"/>
      </w:pPr>
      <w:r>
        <w:t>Analysis</w:t>
      </w:r>
    </w:p>
    <w:p w14:paraId="36A3B4E9">
      <w:r>
        <w:t>The analysis of the fake review detection model focuses on understanding its performance and behavior across different types of reviews. The Multinomial Naive Bayes model, trained using TF-IDF features, achieved consistent accuracy, showing that textual patterns such as overly positive short reviews are strong indicators of potential fakes. The confusion matrix and classification report revealed that the model performs well in identifying genuine reviews, although it may occasionally misclassify borderline cases with ambiguous wording. The feature importance analysis indicated that words like 'great', 'amazing', and 'perfect' contributed significantly to fake review predictions, while more descriptive and balanced language correlated with genuine feedback. These insights confirm that linguistic features can effectively differentiate deceptive content when combined with appropriate preprocessing and supervised learning techniques.</w:t>
      </w:r>
    </w:p>
    <w:p w14:paraId="4160305A">
      <w:pPr>
        <w:pStyle w:val="2"/>
      </w:pPr>
      <w:r>
        <w:rPr>
          <w:sz w:val="44"/>
        </w:rPr>
        <w:t>Conclusion</w:t>
      </w:r>
    </w:p>
    <w:p w14:paraId="039D50C2">
      <w:r>
        <w:t>The Fake Review Detection system successfully demonstrates how machine learning techniques can be used to identify suspicious reviews automatically. By leveraging TF-IDF for feature extraction and the Multinomial Naive Bayes algorithm for classification, the model effectively distinguishes between genuine and fake reviews. The system contributes to enhancing the credibility of online review platforms by reducing deceptive content. Future work can focus on integrating deep learning models, expanding the dataset, and including behavioral features for more robust and scalable detection.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9D4220"/>
    <w:rsid w:val="00A45C78"/>
    <w:rsid w:val="00AA1D8D"/>
    <w:rsid w:val="00B47730"/>
    <w:rsid w:val="00CB0664"/>
    <w:rsid w:val="00D50FE1"/>
    <w:rsid w:val="00E90B5A"/>
    <w:rsid w:val="00FC693F"/>
    <w:rsid w:val="3A5F68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te-I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3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1173</Words>
  <Characters>6692</Characters>
  <Lines>55</Lines>
  <Paragraphs>15</Paragraphs>
  <TotalTime>4</TotalTime>
  <ScaleCrop>false</ScaleCrop>
  <LinksUpToDate>false</LinksUpToDate>
  <CharactersWithSpaces>7850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2025-10-27T07:16:00Z</dcterms:created>
  <dc:creator>python-docx</dc:creator>
  <dc:description>generated by python-docx</dc:description>
  <cp:lastModifiedBy>naray</cp:lastModifiedBy>
  <dcterms:modified xsi:type="dcterms:W3CDTF">2025-11-01T04:17:29Z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A0A933E4E39849D097CE23CD2E6D821F_13</vt:lpwstr>
  </property>
</Properties>
</file>